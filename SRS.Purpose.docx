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6470C">
      <w:pPr>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 xml:space="preserve">1.2 Purpose of the Project </w:t>
      </w:r>
    </w:p>
    <w:p w14:paraId="6D9032E1">
      <w:r>
        <w:rPr>
          <w:rFonts w:ascii="Aptos" w:hAnsi="Aptos" w:eastAsia="Aptos" w:cs="Aptos"/>
          <w:sz w:val="24"/>
          <w:szCs w:val="24"/>
          <w:lang w:val="en-US"/>
        </w:rPr>
        <w:t>The aim of the project is to create a safe online system wherein the prescription can be automatically created, verified, dispensed, monitored and stocked. It also seeks to minimize manual workload, enhance the accuracy of data, bolster the security of sensitive clinical information, and facilitate the coordination of the efforts of doctors, patients, pharmacists and administrators.</w:t>
      </w:r>
      <w:bookmarkStart w:id="0" w:name="_GoBack"/>
      <w:bookmarkEnd w:id="0"/>
    </w:p>
    <w:p w14:paraId="368578A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71BC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564348"/>
    <w:rsid w:val="0F571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2026-08-10T15:20:00Z</dcterms:created>
  <dc:creator>Diwas phuyal</dc:creator>
  <cp:lastModifiedBy>Diwas phuyal</cp:lastModifiedBy>
  <dcterms:modified xsi:type="dcterms:W3CDTF">2026-08-10T15:21:11Z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6B0A740B4A9740678384125DBB868505_11</vt:lpwstr>
  </property>
  <property fmtid="{D5CDD505-2E9C-101B-9397-08002B2CF9AE}" pid="4" name="KSOTemplateDocerSaveRecord">
    <vt:lpwstr>eyJoZGlkIjoiMGQwOWY3ODhhNjFkNTliMjc1Nzg1Mjk2MGU0Njg3N2UiLCJ1c2VySWQiOiI4ODEzNjE4MDUyNzA2In0=</vt:lpwstr>
  </property>
</Properties>
</file>