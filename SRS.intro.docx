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E7EA2">
      <w:pPr>
        <w:spacing w:before="0" w:beforeAutospacing="0" w:after="0" w:afterAutospacing="0"/>
        <w:ind w:left="0"/>
        <w:rPr>
          <w:rFonts w:ascii="Aptos" w:hAnsi="Aptos" w:eastAsia="Aptos" w:cs="Aptos"/>
          <w:b/>
          <w:bCs/>
          <w:sz w:val="24"/>
          <w:szCs w:val="24"/>
          <w:lang w:val="en-US"/>
        </w:rPr>
      </w:pPr>
      <w:r>
        <w:rPr>
          <w:rFonts w:ascii="Aptos" w:hAnsi="Aptos" w:eastAsia="Aptos" w:cs="Aptos"/>
          <w:b/>
          <w:bCs/>
          <w:sz w:val="24"/>
          <w:szCs w:val="24"/>
          <w:lang w:val="en-US"/>
        </w:rPr>
        <w:t xml:space="preserve">1.1 Introduction </w:t>
      </w:r>
    </w:p>
    <w:p w14:paraId="7FA5657B">
      <w:pPr>
        <w:spacing w:before="0" w:beforeAutospacing="0" w:after="0" w:afterAutospacing="0"/>
        <w:ind w:left="0"/>
        <w:rPr>
          <w:rFonts w:ascii="Aptos" w:hAnsi="Aptos" w:eastAsia="Aptos" w:cs="Aptos"/>
          <w:sz w:val="24"/>
          <w:szCs w:val="24"/>
          <w:lang w:val="en-US"/>
        </w:rPr>
      </w:pPr>
      <w:bookmarkStart w:id="0" w:name="_GoBack"/>
      <w:bookmarkEnd w:id="0"/>
    </w:p>
    <w:p w14:paraId="765BDE34">
      <w:pPr>
        <w:spacing w:before="0" w:beforeAutospacing="0" w:after="0" w:afterAutospacing="0"/>
        <w:ind w:left="0"/>
        <w:rPr>
          <w:rFonts w:ascii="Aptos" w:hAnsi="Aptos" w:eastAsia="Aptos" w:cs="Aptos"/>
          <w:sz w:val="24"/>
          <w:szCs w:val="24"/>
          <w:lang w:val="en-US"/>
        </w:rPr>
      </w:pPr>
      <w:r>
        <w:rPr>
          <w:rFonts w:ascii="Aptos" w:hAnsi="Aptos" w:eastAsia="Aptos" w:cs="Aptos"/>
          <w:sz w:val="24"/>
          <w:szCs w:val="24"/>
          <w:lang w:val="en-US"/>
        </w:rPr>
        <w:t>Bundoora Family Clinic Digital Prescription and Medication Tracking Management System is a secure web-based application, intended to replace the current paper-based prescription and medication-record management system in the Family Clinic. Doctors, Patients, Pharmacists, and Administrators will have a centralized platform on which to manage prescriptions, dispense medications, keep track of stock and send notifications, as well as secure and efficient record keeping.</w:t>
      </w:r>
    </w:p>
    <w:p w14:paraId="3FE5B192">
      <w:pPr>
        <w:spacing w:before="240" w:beforeAutospacing="0" w:after="240" w:afterAutospacing="0"/>
      </w:pPr>
      <w:r>
        <w:rPr>
          <w:rFonts w:ascii="Aptos" w:hAnsi="Aptos" w:eastAsia="Aptos" w:cs="Aptos"/>
          <w:sz w:val="24"/>
          <w:szCs w:val="24"/>
          <w:lang w:val="en-US"/>
        </w:rPr>
        <w:t>The study was done to find out the background of the study. Currently, Bundoora Family Clinic have paper prescription and record keeping systems. It can be time-consuming, susceptible to entering the data incorrectly, offer limited data security, and be a challenge to monitor. Hence, the proposed system will digitize all the activities of the prescriptions and medication, so that it can enhance the accuracy, security, accessibility and efficiency in the clinic.</w:t>
      </w:r>
    </w:p>
    <w:p w14:paraId="74A037F3"/>
    <w:p w14:paraId="368578A2"/>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923F8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9564348"/>
    <w:rsid w:val="6E923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2026-08-10T15:18:00Z</dcterms:created>
  <dc:creator>Diwas phuyal</dc:creator>
  <cp:lastModifiedBy>Diwas phuyal</cp:lastModifiedBy>
  <dcterms:modified xsi:type="dcterms:W3CDTF">2026-08-10T15:20:11Z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B3A523FBE32B4C74BB7BB212191336A2_11</vt:lpwstr>
  </property>
  <property fmtid="{D5CDD505-2E9C-101B-9397-08002B2CF9AE}" pid="4" name="KSOTemplateDocerSaveRecord">
    <vt:lpwstr>eyJoZGlkIjoiMGQwOWY3ODhhNjFkNTliMjc1Nzg1Mjk2MGU0Njg3N2UiLCJ1c2VySWQiOiI4ODEzNjE4MDUyNzA2In0=</vt:lpwstr>
  </property>
</Properties>
</file>